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A50F0D"/>
    <w:p w14:paraId="5C605E0F">
      <w:pPr>
        <w:spacing w:before="120" w:after="120"/>
        <w:jc w:val="center"/>
      </w:pPr>
      <w:r>
        <w:rPr>
          <w:rFonts w:ascii="Calibri" w:hAnsi="Calibri"/>
          <w:b/>
          <w:color w:val="2D5A4A"/>
          <w:sz w:val="36"/>
        </w:rPr>
        <w:t xml:space="preserve">Projet FLOTTE </w:t>
      </w:r>
      <w:r>
        <w:rPr>
          <w:rFonts w:hint="default" w:ascii="Calibri" w:hAnsi="Calibri"/>
          <w:b/>
          <w:color w:val="2D5A4A"/>
          <w:sz w:val="36"/>
          <w:lang w:val="fr-FR"/>
        </w:rPr>
        <w:t>-</w:t>
      </w:r>
      <w:r>
        <w:rPr>
          <w:rFonts w:ascii="Calibri" w:hAnsi="Calibri"/>
          <w:b/>
          <w:color w:val="2D5A4A"/>
          <w:sz w:val="36"/>
        </w:rPr>
        <w:t xml:space="preserve"> Rapport journalier</w:t>
      </w:r>
    </w:p>
    <w:p w14:paraId="3B190AAE">
      <w:pPr>
        <w:spacing w:after="80"/>
        <w:jc w:val="center"/>
      </w:pPr>
      <w:r>
        <w:rPr>
          <w:rFonts w:hint="default" w:ascii="Calibri" w:hAnsi="Calibri"/>
          <w:b w:val="0"/>
          <w:color w:val="534636"/>
          <w:sz w:val="22"/>
          <w:lang w:val="fr-FR"/>
        </w:rPr>
        <w:t xml:space="preserve">Mercredi </w:t>
      </w:r>
      <w:r>
        <w:rPr>
          <w:rFonts w:ascii="Calibri" w:hAnsi="Calibri"/>
          <w:b w:val="0"/>
          <w:color w:val="534636"/>
          <w:sz w:val="22"/>
        </w:rPr>
        <w:t xml:space="preserve">18 </w:t>
      </w:r>
      <w:r>
        <w:rPr>
          <w:rFonts w:hint="default" w:ascii="Calibri" w:hAnsi="Calibri"/>
          <w:b w:val="0"/>
          <w:color w:val="534636"/>
          <w:sz w:val="22"/>
          <w:lang w:val="fr-FR"/>
        </w:rPr>
        <w:t xml:space="preserve">Février </w:t>
      </w:r>
      <w:r>
        <w:rPr>
          <w:rFonts w:ascii="Calibri" w:hAnsi="Calibri"/>
          <w:b w:val="0"/>
          <w:color w:val="534636"/>
          <w:sz w:val="22"/>
        </w:rPr>
        <w:t>2026</w:t>
      </w:r>
    </w:p>
    <w:p w14:paraId="48219169">
      <w:pPr>
        <w:spacing w:after="360"/>
        <w:jc w:val="center"/>
      </w:pPr>
      <w:r>
        <w:rPr>
          <w:rFonts w:ascii="Calibri" w:hAnsi="Calibri"/>
          <w:b w:val="0"/>
          <w:color w:val="534636"/>
          <w:sz w:val="20"/>
        </w:rPr>
        <w:t>Équipe : KOUAKOU EBOUHO (Scrum Master) · KONAN OCEANE  · YOBOUKOI DIVINE · DJEDJE ESTHER(Product Owner)</w:t>
      </w:r>
      <w:bookmarkStart w:id="0" w:name="_GoBack"/>
      <w:bookmarkEnd w:id="0"/>
    </w:p>
    <w:p w14:paraId="1BA5DADB">
      <w:pPr>
        <w:spacing w:before="280" w:after="160"/>
        <w:ind w:left="0"/>
      </w:pPr>
      <w:r>
        <w:rPr>
          <w:rFonts w:ascii="Calibri" w:hAnsi="Calibri"/>
          <w:b/>
          <w:color w:val="6F5D45"/>
          <w:sz w:val="26"/>
        </w:rPr>
        <w:t>Réalisations du jour</w:t>
      </w:r>
    </w:p>
    <w:p w14:paraId="33FD8F8F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Dernier point de la période (lundi–mercredi) : synthèse des discussions design.</w:t>
      </w:r>
    </w:p>
    <w:p w14:paraId="356A7AF8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KOUAKOU EBOUHO (Scrum Master) et DJEDJE ESTHER (Product Owner) ont clos les échanges.</w:t>
      </w:r>
    </w:p>
    <w:p w14:paraId="2E07CF0A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Bilan des améliorations retenues ; pas de développement critique à prévoir — essentiellement revue et débats.</w:t>
      </w:r>
    </w:p>
    <w:p w14:paraId="1882E511">
      <w:pPr>
        <w:spacing w:before="280" w:after="160"/>
        <w:ind w:left="0"/>
      </w:pPr>
      <w:r>
        <w:rPr>
          <w:rFonts w:ascii="Calibri" w:hAnsi="Calibri"/>
          <w:b/>
          <w:color w:val="6F5D45"/>
          <w:sz w:val="26"/>
        </w:rPr>
        <w:t>Répartition des tâches</w:t>
      </w:r>
    </w:p>
    <w:p w14:paraId="14ACA9BB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KOUAKOU EBOUHO : synthèse, clôture du point.</w:t>
      </w:r>
    </w:p>
    <w:p w14:paraId="3379E7E0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DJEDJE ESTHER : validation finale des priorités.</w:t>
      </w:r>
    </w:p>
    <w:p w14:paraId="5396740C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KONAN OCEANE et YOBOUKOI DIVINE : participation aux derniers échanges.</w:t>
      </w:r>
    </w:p>
    <w:p w14:paraId="6FEF1B0F">
      <w:pPr>
        <w:spacing w:before="280" w:after="160"/>
        <w:ind w:left="0"/>
      </w:pPr>
      <w:r>
        <w:rPr>
          <w:rFonts w:ascii="Calibri" w:hAnsi="Calibri"/>
          <w:b/>
          <w:color w:val="6F5D45"/>
          <w:sz w:val="26"/>
        </w:rPr>
        <w:t>Améliorations et remarques</w:t>
      </w:r>
    </w:p>
    <w:p w14:paraId="1ABF88A2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Design : priorités et pistes d'amélioration formalisées.</w:t>
      </w:r>
    </w:p>
    <w:p w14:paraId="2832B85E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Discussions sur les ajouts fonctionnels — décisions prises ou reportées selon les cas.</w:t>
      </w:r>
    </w:p>
    <w:p w14:paraId="37599695">
      <w:pPr>
        <w:spacing w:before="280" w:after="160"/>
        <w:ind w:left="0"/>
      </w:pPr>
      <w:r>
        <w:rPr>
          <w:rFonts w:ascii="Calibri" w:hAnsi="Calibri"/>
          <w:b/>
          <w:color w:val="6F5D45"/>
          <w:sz w:val="26"/>
        </w:rPr>
        <w:t>Prévision du lendemain</w:t>
      </w:r>
    </w:p>
    <w:p w14:paraId="20391864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Planification de la prochaine itération si besoin ; pas d'activité prévue le jeudi.</w:t>
      </w:r>
    </w:p>
    <w:sectPr>
      <w:pgSz w:w="12240" w:h="15840"/>
      <w:pgMar w:top="850" w:right="1020" w:bottom="850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7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9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53C4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Balloon Text"/>
    <w:lsdException w:unhideWhenUsed="0" w:uiPriority="59" w:semiHidden="0" w:name="Table Grid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Strong"/>
    <w:basedOn w:val="11"/>
    <w:qFormat/>
    <w:uiPriority w:val="22"/>
    <w:rPr>
      <w:b/>
      <w:bCs/>
    </w:rPr>
  </w:style>
  <w:style w:type="character" w:styleId="13">
    <w:name w:val="Emphasis"/>
    <w:basedOn w:val="11"/>
    <w:qFormat/>
    <w:uiPriority w:val="20"/>
    <w:rPr>
      <w:i/>
      <w:iCs/>
    </w:rPr>
  </w:style>
  <w:style w:type="paragraph" w:styleId="14">
    <w:name w:val="Subtitle"/>
    <w:basedOn w:val="1"/>
    <w:next w:val="1"/>
    <w:link w:val="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5">
    <w:name w:val="List Bullet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6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17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8">
    <w:name w:val="Body Text 3"/>
    <w:basedOn w:val="1"/>
    <w:link w:val="47"/>
    <w:unhideWhenUsed/>
    <w:uiPriority w:val="99"/>
    <w:pPr>
      <w:spacing w:after="120"/>
    </w:pPr>
    <w:rPr>
      <w:sz w:val="16"/>
      <w:szCs w:val="16"/>
    </w:rPr>
  </w:style>
  <w:style w:type="paragraph" w:styleId="19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0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1">
    <w:name w:val="Body Text"/>
    <w:basedOn w:val="1"/>
    <w:link w:val="45"/>
    <w:unhideWhenUsed/>
    <w:uiPriority w:val="99"/>
    <w:pPr>
      <w:spacing w:after="120"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Body Text 2"/>
    <w:basedOn w:val="1"/>
    <w:link w:val="46"/>
    <w:unhideWhenUsed/>
    <w:uiPriority w:val="99"/>
    <w:pPr>
      <w:spacing w:after="120" w:line="480" w:lineRule="auto"/>
    </w:pPr>
  </w:style>
  <w:style w:type="paragraph" w:styleId="24">
    <w:name w:val="foot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List"/>
    <w:basedOn w:val="1"/>
    <w:unhideWhenUsed/>
    <w:uiPriority w:val="99"/>
    <w:pPr>
      <w:ind w:left="360" w:hanging="360"/>
      <w:contextualSpacing/>
    </w:pPr>
  </w:style>
  <w:style w:type="paragraph" w:styleId="26">
    <w:name w:val="header"/>
    <w:basedOn w:val="1"/>
    <w:link w:val="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macro"/>
    <w:link w:val="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 2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Bullet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2"/>
    <w:basedOn w:val="1"/>
    <w:unhideWhenUsed/>
    <w:uiPriority w:val="99"/>
    <w:pPr>
      <w:ind w:left="720" w:hanging="360"/>
      <w:contextualSpacing/>
    </w:pPr>
  </w:style>
  <w:style w:type="paragraph" w:styleId="3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33">
    <w:name w:val="List Bullet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4">
    <w:name w:val="Title"/>
    <w:basedOn w:val="1"/>
    <w:next w:val="1"/>
    <w:link w:val="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36">
    <w:name w:val="Header Char"/>
    <w:basedOn w:val="11"/>
    <w:link w:val="26"/>
    <w:uiPriority w:val="99"/>
  </w:style>
  <w:style w:type="character" w:customStyle="1" w:styleId="37">
    <w:name w:val="Footer Char"/>
    <w:basedOn w:val="11"/>
    <w:link w:val="24"/>
    <w:uiPriority w:val="99"/>
  </w:style>
  <w:style w:type="paragraph" w:styleId="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2">
    <w:name w:val="Title Char"/>
    <w:basedOn w:val="11"/>
    <w:link w:val="34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3">
    <w:name w:val="Subtitle Char"/>
    <w:basedOn w:val="11"/>
    <w:link w:val="1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4">
    <w:name w:val="List Paragraph"/>
    <w:basedOn w:val="1"/>
    <w:qFormat/>
    <w:uiPriority w:val="34"/>
    <w:pPr>
      <w:ind w:left="720"/>
      <w:contextualSpacing/>
    </w:pPr>
  </w:style>
  <w:style w:type="character" w:customStyle="1" w:styleId="45">
    <w:name w:val="Body Text Char"/>
    <w:basedOn w:val="11"/>
    <w:link w:val="21"/>
    <w:uiPriority w:val="99"/>
  </w:style>
  <w:style w:type="character" w:customStyle="1" w:styleId="46">
    <w:name w:val="Body Text 2 Char"/>
    <w:basedOn w:val="11"/>
    <w:link w:val="23"/>
    <w:uiPriority w:val="99"/>
  </w:style>
  <w:style w:type="character" w:customStyle="1" w:styleId="47">
    <w:name w:val="Body Text 3 Char"/>
    <w:basedOn w:val="11"/>
    <w:link w:val="18"/>
    <w:uiPriority w:val="99"/>
    <w:rPr>
      <w:sz w:val="16"/>
      <w:szCs w:val="16"/>
    </w:rPr>
  </w:style>
  <w:style w:type="character" w:customStyle="1" w:styleId="48">
    <w:name w:val="Macro Text Char"/>
    <w:basedOn w:val="11"/>
    <w:link w:val="27"/>
    <w:uiPriority w:val="99"/>
    <w:rPr>
      <w:rFonts w:ascii="Courier" w:hAnsi="Courier"/>
      <w:sz w:val="20"/>
      <w:szCs w:val="20"/>
    </w:rPr>
  </w:style>
  <w:style w:type="paragraph" w:styleId="49">
    <w:name w:val="Quote"/>
    <w:basedOn w:val="1"/>
    <w:next w:val="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0">
    <w:name w:val="Quote Char"/>
    <w:basedOn w:val="11"/>
    <w:link w:val="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7">
    <w:name w:val="Intense Quote"/>
    <w:basedOn w:val="1"/>
    <w:next w:val="1"/>
    <w:link w:val="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8">
    <w:name w:val="Intense Quote Char"/>
    <w:basedOn w:val="11"/>
    <w:link w:val="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4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5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66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35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3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35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3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35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35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3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35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35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35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35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35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35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35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35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35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35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35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35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35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Yvan Kouakou</cp:lastModifiedBy>
  <dcterms:modified xsi:type="dcterms:W3CDTF">2026-02-17T14:50:31Z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E4642E5A45A149CAA09350F27875580D_12</vt:lpwstr>
  </property>
</Properties>
</file>